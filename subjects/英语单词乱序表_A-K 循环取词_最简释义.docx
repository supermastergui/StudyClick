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455E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2420" w:firstLineChars="1100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t>英语单词乱序表（A-K循环取词）</w:t>
      </w:r>
      <w:r>
        <w:rPr>
          <w:rFonts w:hint="eastAsia" w:eastAsia="宋体"/>
          <w:lang w:val="en-US" w:eastAsia="zh-CN"/>
        </w:rPr>
        <w:t>豆包版</w:t>
      </w:r>
    </w:p>
    <w:p w14:paraId="789D227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F11F0D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D1E20B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above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在…面</w:t>
      </w:r>
    </w:p>
    <w:p w14:paraId="1C36E64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bowl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碗</w:t>
      </w:r>
    </w:p>
    <w:p w14:paraId="297A495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complain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抱怨</w:t>
      </w:r>
    </w:p>
    <w:p w14:paraId="3702943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December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十二月</w:t>
      </w:r>
    </w:p>
    <w:p w14:paraId="756AFB6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education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教育</w:t>
      </w:r>
    </w:p>
    <w:p w14:paraId="5DEE077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following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下列的</w:t>
      </w:r>
    </w:p>
    <w:p w14:paraId="57DEB2B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gun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枪</w:t>
      </w:r>
    </w:p>
    <w:p w14:paraId="34EE9CC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happen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发生</w:t>
      </w:r>
    </w:p>
    <w:p w14:paraId="16FCE4C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information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信息</w:t>
      </w:r>
    </w:p>
    <w:p w14:paraId="5AC130B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jeans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牛仔裤</w:t>
      </w:r>
    </w:p>
    <w:p w14:paraId="40E11E6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kick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踢</w:t>
      </w:r>
    </w:p>
    <w:p w14:paraId="69CEA7A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ability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能力</w:t>
      </w:r>
    </w:p>
    <w:p w14:paraId="708B027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burn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燃烧</w:t>
      </w:r>
    </w:p>
    <w:p w14:paraId="61F7B5F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chest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胸</w:t>
      </w:r>
    </w:p>
    <w:p w14:paraId="2958C60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desert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沙漠</w:t>
      </w:r>
    </w:p>
    <w:p w14:paraId="52076FE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exercise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锻炼</w:t>
      </w:r>
    </w:p>
    <w:p w14:paraId="4E12E1D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free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自由的</w:t>
      </w:r>
    </w:p>
    <w:p w14:paraId="78BC538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God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上帝</w:t>
      </w:r>
    </w:p>
    <w:p w14:paraId="08B8E4B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hesitate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犹豫</w:t>
      </w:r>
    </w:p>
    <w:p w14:paraId="12CBF54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individual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个人的</w:t>
      </w:r>
    </w:p>
    <w:p w14:paraId="6462146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joy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欢乐</w:t>
      </w:r>
    </w:p>
    <w:p w14:paraId="211BA4A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kilometre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公里</w:t>
      </w:r>
    </w:p>
    <w:p w14:paraId="3006D40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abroad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在国外</w:t>
      </w:r>
    </w:p>
    <w:p w14:paraId="7F1273B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bite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咬</w:t>
      </w:r>
    </w:p>
    <w:p w14:paraId="51F6D10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camera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照相机</w:t>
      </w:r>
    </w:p>
    <w:p w14:paraId="735A462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dish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碟</w:t>
      </w:r>
    </w:p>
    <w:p w14:paraId="4EDEE5B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encourage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鼓励</w:t>
      </w:r>
    </w:p>
    <w:p w14:paraId="540D519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final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最后的</w:t>
      </w:r>
    </w:p>
    <w:p w14:paraId="620991E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gold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黄金</w:t>
      </w:r>
    </w:p>
    <w:p w14:paraId="2BE8407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headmaster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校长</w:t>
      </w:r>
    </w:p>
    <w:p w14:paraId="76A29A9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indeed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的确</w:t>
      </w:r>
    </w:p>
    <w:p w14:paraId="51D4C26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journey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旅行</w:t>
      </w:r>
    </w:p>
    <w:p w14:paraId="2761F6A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knock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敲</w:t>
      </w:r>
    </w:p>
    <w:p w14:paraId="1469BF8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author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作者</w:t>
      </w:r>
    </w:p>
    <w:p w14:paraId="6E9B6FB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bat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球拍</w:t>
      </w:r>
    </w:p>
    <w:p w14:paraId="66EDAE4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chair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椅子</w:t>
      </w:r>
    </w:p>
    <w:p w14:paraId="16B66D1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death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死亡</w:t>
      </w:r>
    </w:p>
    <w:p w14:paraId="16F19C2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either任何一方</w:t>
      </w:r>
    </w:p>
    <w:p w14:paraId="782C12E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forecast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预报</w:t>
      </w:r>
    </w:p>
    <w:p w14:paraId="3A9E286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ground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地面</w:t>
      </w:r>
    </w:p>
    <w:p w14:paraId="6ACD7E1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hardly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几乎不</w:t>
      </w:r>
    </w:p>
    <w:p w14:paraId="4F052EB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impossible不可能的</w:t>
      </w:r>
    </w:p>
    <w:p w14:paraId="77979D9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June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六月</w:t>
      </w:r>
    </w:p>
    <w:p w14:paraId="1DC30E8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keen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热心的</w:t>
      </w:r>
    </w:p>
    <w:p w14:paraId="5CA86B0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article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文章</w:t>
      </w:r>
    </w:p>
    <w:p w14:paraId="062DA5D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beat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打败</w:t>
      </w:r>
    </w:p>
    <w:p w14:paraId="38756B5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cycle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骑车</w:t>
      </w:r>
    </w:p>
    <w:p w14:paraId="2050742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干的</w:t>
      </w:r>
    </w:p>
    <w:p w14:paraId="3B46BB6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earth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地球</w:t>
      </w:r>
    </w:p>
    <w:p w14:paraId="443A3AF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French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法国的</w:t>
      </w:r>
    </w:p>
    <w:p w14:paraId="53270A3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大门</w:t>
      </w:r>
    </w:p>
    <w:p w14:paraId="2D5393C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history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历史</w:t>
      </w:r>
    </w:p>
    <w:p w14:paraId="1104595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Italian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意大利</w:t>
      </w:r>
    </w:p>
    <w:p w14:paraId="4B9EFBA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just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正好</w:t>
      </w:r>
    </w:p>
    <w:p w14:paraId="7A91BE9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kitchen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厨房</w:t>
      </w:r>
    </w:p>
    <w:p w14:paraId="12C9233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available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可用的</w:t>
      </w:r>
    </w:p>
    <w:p w14:paraId="3CCDB57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board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木板</w:t>
      </w:r>
    </w:p>
    <w:p w14:paraId="4C74034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cotton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棉花</w:t>
      </w:r>
    </w:p>
    <w:p w14:paraId="3613F27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difficulty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困难</w:t>
      </w:r>
    </w:p>
    <w:p w14:paraId="7FBEF6A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examine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检查</w:t>
      </w:r>
    </w:p>
    <w:p w14:paraId="259AC86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fetch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取</w:t>
      </w:r>
    </w:p>
    <w:p w14:paraId="2DEDB92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group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小组</w:t>
      </w:r>
    </w:p>
    <w:p w14:paraId="05DB110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harmful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有害的</w:t>
      </w:r>
    </w:p>
    <w:p w14:paraId="4F31063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indoor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室内的</w:t>
      </w:r>
    </w:p>
    <w:p w14:paraId="1C5C68A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junior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初级的</w:t>
      </w:r>
    </w:p>
    <w:p w14:paraId="4387811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国王</w:t>
      </w:r>
    </w:p>
    <w:p w14:paraId="6C1FF75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amazing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惊讶的</w:t>
      </w:r>
    </w:p>
    <w:p w14:paraId="753687E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banana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香蕉</w:t>
      </w:r>
    </w:p>
    <w:p w14:paraId="4D67460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clever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聪明的</w:t>
      </w:r>
    </w:p>
    <w:p w14:paraId="33A16BC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dear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亲爱的</w:t>
      </w:r>
    </w:p>
    <w:p w14:paraId="44CCED8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explain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解释</w:t>
      </w:r>
    </w:p>
    <w:p w14:paraId="4E23CE6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floor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地板</w:t>
      </w:r>
    </w:p>
    <w:p w14:paraId="59BF2CF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goal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目标</w:t>
      </w:r>
    </w:p>
    <w:p w14:paraId="195F20F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hill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小山</w:t>
      </w:r>
    </w:p>
    <w:p w14:paraId="404BF96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墨水</w:t>
      </w:r>
    </w:p>
    <w:p w14:paraId="0B0088B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jacket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茄克衫</w:t>
      </w:r>
    </w:p>
    <w:p w14:paraId="19FDCAD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小孩</w:t>
      </w:r>
    </w:p>
    <w:p w14:paraId="5E69CCB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Asia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亚洲</w:t>
      </w:r>
    </w:p>
    <w:p w14:paraId="168A3CA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箱子</w:t>
      </w:r>
    </w:p>
    <w:p w14:paraId="2DD681C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cigarette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香烟</w:t>
      </w:r>
    </w:p>
    <w:p w14:paraId="6C80EAB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describe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描述</w:t>
      </w:r>
    </w:p>
    <w:p w14:paraId="1FA6BE5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electronic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电子的</w:t>
      </w:r>
    </w:p>
    <w:p w14:paraId="5D01F6B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feel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感觉</w:t>
      </w:r>
    </w:p>
    <w:p w14:paraId="33EF33D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glad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高兴的</w:t>
      </w:r>
    </w:p>
    <w:p w14:paraId="341E925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heart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心脏</w:t>
      </w:r>
    </w:p>
    <w:p w14:paraId="721A8F1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instead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代替</w:t>
      </w:r>
    </w:p>
    <w:p w14:paraId="46A7C2B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joke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玩笑</w:t>
      </w:r>
    </w:p>
    <w:p w14:paraId="5703092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knowledge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知识</w:t>
      </w:r>
    </w:p>
    <w:p w14:paraId="21B99C5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art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艺术</w:t>
      </w:r>
    </w:p>
    <w:p w14:paraId="5C22D18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butterfly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蝴蝶</w:t>
      </w:r>
    </w:p>
    <w:p w14:paraId="5CA83FE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chemistry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化学</w:t>
      </w:r>
    </w:p>
    <w:p w14:paraId="20364AF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divide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分</w:t>
      </w:r>
    </w:p>
    <w:p w14:paraId="758C5C3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elephant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大象</w:t>
      </w:r>
    </w:p>
    <w:p w14:paraId="2B1A8B1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firework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烟火</w:t>
      </w:r>
    </w:p>
    <w:p w14:paraId="3A55FC3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German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德国的</w:t>
      </w:r>
    </w:p>
    <w:p w14:paraId="452EFFA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hunt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打猎</w:t>
      </w:r>
    </w:p>
    <w:p w14:paraId="2770AFE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illness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疾病</w:t>
      </w:r>
    </w:p>
    <w:p w14:paraId="41A3EED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jump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跳</w:t>
      </w:r>
    </w:p>
    <w:p w14:paraId="17D46DF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kill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杀死</w:t>
      </w:r>
    </w:p>
    <w:p w14:paraId="221D804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awful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可怕的</w:t>
      </w:r>
    </w:p>
    <w:p w14:paraId="2BB606C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belt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带子</w:t>
      </w:r>
    </w:p>
    <w:p w14:paraId="27BCEDC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climb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爬</w:t>
      </w:r>
    </w:p>
    <w:p w14:paraId="56503BE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damage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破坏</w:t>
      </w:r>
    </w:p>
    <w:p w14:paraId="2E9AF45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efficient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高效的</w:t>
      </w:r>
    </w:p>
    <w:p w14:paraId="6209D50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flood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洪水</w:t>
      </w:r>
    </w:p>
    <w:p w14:paraId="58ECBE9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grade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年级</w:t>
      </w:r>
    </w:p>
    <w:p w14:paraId="6C307A9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however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然而</w:t>
      </w:r>
    </w:p>
    <w:p w14:paraId="6018040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Indian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印度的</w:t>
      </w:r>
    </w:p>
    <w:p w14:paraId="411CD7C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January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一月</w:t>
      </w:r>
    </w:p>
    <w:p w14:paraId="77F2B17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kindness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仁慈</w:t>
      </w:r>
    </w:p>
    <w:p w14:paraId="4C3DC97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assistant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助手</w:t>
      </w:r>
    </w:p>
    <w:p w14:paraId="4BA4D8F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bit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一点</w:t>
      </w:r>
    </w:p>
    <w:p w14:paraId="26D0B14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conversation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谈话</w:t>
      </w:r>
    </w:p>
    <w:p w14:paraId="1EFD6A6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degree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学位</w:t>
      </w:r>
    </w:p>
    <w:p w14:paraId="13C691F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effect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效果</w:t>
      </w:r>
    </w:p>
    <w:p w14:paraId="264AB82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fax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传真</w:t>
      </w:r>
    </w:p>
    <w:p w14:paraId="1E3C62F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glove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手套</w:t>
      </w:r>
    </w:p>
    <w:p w14:paraId="4CBAA60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悬挂</w:t>
      </w:r>
    </w:p>
    <w:p w14:paraId="1443EC5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international国际的</w:t>
      </w:r>
    </w:p>
    <w:p w14:paraId="74AA0AA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join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参加</w:t>
      </w:r>
    </w:p>
    <w:p w14:paraId="3233418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kindergarten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幼儿园</w:t>
      </w:r>
    </w:p>
    <w:p w14:paraId="4421EC5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ahead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在前</w:t>
      </w:r>
    </w:p>
    <w:p w14:paraId="1DFB7AF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blow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吹</w:t>
      </w:r>
    </w:p>
    <w:p w14:paraId="04DE616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church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教堂</w:t>
      </w:r>
    </w:p>
    <w:p w14:paraId="367E206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dull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乏味的</w:t>
      </w:r>
    </w:p>
    <w:p w14:paraId="1606BB9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expense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花费</w:t>
      </w:r>
    </w:p>
    <w:p w14:paraId="175C498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February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二月</w:t>
      </w:r>
    </w:p>
    <w:p w14:paraId="2BCFD5C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government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政府</w:t>
      </w:r>
    </w:p>
    <w:p w14:paraId="37EF6CB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homeless无家可归的</w:t>
      </w:r>
    </w:p>
    <w:p w14:paraId="2B7D771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iron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铁</w:t>
      </w:r>
    </w:p>
    <w:p w14:paraId="72FA2EE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July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七月</w:t>
      </w:r>
    </w:p>
    <w:p w14:paraId="0853F60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风筝</w:t>
      </w:r>
    </w:p>
    <w:p w14:paraId="22EA4CA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Australia澳大利亚</w:t>
      </w:r>
    </w:p>
    <w:p w14:paraId="2765047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breakfast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早饭</w:t>
      </w:r>
    </w:p>
    <w:p w14:paraId="6B28E70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close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关</w:t>
      </w:r>
    </w:p>
    <w:p w14:paraId="477DAD1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duty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责任</w:t>
      </w:r>
    </w:p>
    <w:p w14:paraId="455B209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enter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进入</w:t>
      </w:r>
    </w:p>
    <w:p w14:paraId="47B2828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雾</w:t>
      </w:r>
    </w:p>
    <w:p w14:paraId="183FCEC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generally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一般地</w:t>
      </w:r>
    </w:p>
    <w:p w14:paraId="2303998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heat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热量</w:t>
      </w:r>
    </w:p>
    <w:p w14:paraId="57CB8AC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improve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改善</w:t>
      </w:r>
    </w:p>
    <w:p w14:paraId="63A4ABF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Japan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日本</w:t>
      </w:r>
    </w:p>
    <w:p w14:paraId="329C871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key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钥匙</w:t>
      </w:r>
    </w:p>
    <w:p w14:paraId="3E49DE5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address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地址</w:t>
      </w:r>
    </w:p>
    <w:p w14:paraId="73698CF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bath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洗澡</w:t>
      </w:r>
    </w:p>
    <w:p w14:paraId="279C6A3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carrot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胡萝卜</w:t>
      </w:r>
    </w:p>
    <w:p w14:paraId="7E4E9A8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死</w:t>
      </w:r>
    </w:p>
    <w:p w14:paraId="62A06F6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enemy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敌人</w:t>
      </w:r>
    </w:p>
    <w:p w14:paraId="4740903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farm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农场</w:t>
      </w:r>
    </w:p>
    <w:p w14:paraId="4A14828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gain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获得</w:t>
      </w:r>
    </w:p>
    <w:p w14:paraId="1B0F75B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hut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小屋</w:t>
      </w:r>
    </w:p>
    <w:p w14:paraId="6816409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increase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增加</w:t>
      </w:r>
    </w:p>
    <w:p w14:paraId="7D9F23D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jam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果酱</w:t>
      </w:r>
    </w:p>
    <w:p w14:paraId="79F55D1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knife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小刀</w:t>
      </w:r>
    </w:p>
    <w:p w14:paraId="3EF4ED1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advice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劝告</w:t>
      </w:r>
    </w:p>
    <w:p w14:paraId="3517412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bund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外滩</w:t>
      </w:r>
    </w:p>
    <w:p w14:paraId="6057DED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cough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咳嗽</w:t>
      </w:r>
    </w:p>
    <w:p w14:paraId="70E092A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debate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争论</w:t>
      </w:r>
    </w:p>
    <w:p w14:paraId="3AEF62C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ever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曾经</w:t>
      </w:r>
    </w:p>
    <w:p w14:paraId="36EA35B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foot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脚</w:t>
      </w:r>
    </w:p>
    <w:p w14:paraId="564971C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grow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生长</w:t>
      </w:r>
    </w:p>
    <w:p w14:paraId="4F5D005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historical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历史的</w:t>
      </w:r>
    </w:p>
    <w:p w14:paraId="4AF7FC2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independent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独立的</w:t>
      </w:r>
    </w:p>
    <w:p w14:paraId="5AC4304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judge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法官</w:t>
      </w:r>
    </w:p>
    <w:p w14:paraId="4A5010E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kilo=kilogram公斤</w:t>
      </w:r>
    </w:p>
    <w:p w14:paraId="4795405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accept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接受</w:t>
      </w:r>
    </w:p>
    <w:p w14:paraId="14DCE02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boil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煮</w:t>
      </w:r>
    </w:p>
    <w:p w14:paraId="1FF2088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choose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选择</w:t>
      </w:r>
    </w:p>
    <w:p w14:paraId="56E07C4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decision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决定</w:t>
      </w:r>
    </w:p>
    <w:p w14:paraId="41AB507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elder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年长的</w:t>
      </w:r>
    </w:p>
    <w:p w14:paraId="6997019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forever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永远</w:t>
      </w:r>
    </w:p>
    <w:p w14:paraId="1F287EA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guest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客人</w:t>
      </w:r>
    </w:p>
    <w:p w14:paraId="48E1928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hold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握住</w:t>
      </w:r>
    </w:p>
    <w:p w14:paraId="59D083E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invite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邀请</w:t>
      </w:r>
    </w:p>
    <w:p w14:paraId="03CC05F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juice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果汁</w:t>
      </w:r>
    </w:p>
    <w:p w14:paraId="0924454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keyboard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键盘</w:t>
      </w:r>
    </w:p>
    <w:p w14:paraId="0841F4C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advertisement广告</w:t>
      </w:r>
    </w:p>
    <w:p w14:paraId="3B74556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beside在……旁边</w:t>
      </w:r>
    </w:p>
    <w:p w14:paraId="54DBDCA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compare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比较</w:t>
      </w:r>
    </w:p>
    <w:p w14:paraId="3903105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drop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掉</w:t>
      </w:r>
    </w:p>
    <w:p w14:paraId="08A1575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extend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伸出</w:t>
      </w:r>
    </w:p>
    <w:p w14:paraId="5AD2B05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油炸</w:t>
      </w:r>
    </w:p>
    <w:p w14:paraId="6019816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global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全球的</w:t>
      </w:r>
    </w:p>
    <w:p w14:paraId="19826B4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headline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标题</w:t>
      </w:r>
    </w:p>
    <w:p w14:paraId="60501A7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island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岛屿</w:t>
      </w:r>
    </w:p>
    <w:p w14:paraId="162B472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keep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保持</w:t>
      </w:r>
    </w:p>
    <w:p w14:paraId="13EA8FF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ago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以前</w:t>
      </w:r>
    </w:p>
    <w:p w14:paraId="0A2F8E1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brush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刷子</w:t>
      </w:r>
    </w:p>
    <w:p w14:paraId="44C3BB2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convenient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便利的</w:t>
      </w:r>
    </w:p>
    <w:p w14:paraId="60E9D82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decorate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装饰</w:t>
      </w:r>
    </w:p>
    <w:p w14:paraId="0296B02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empty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空的</w:t>
      </w:r>
    </w:p>
    <w:p w14:paraId="6B7B888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fuel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燃料</w:t>
      </w:r>
    </w:p>
    <w:p w14:paraId="1F6944A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glass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玻璃</w:t>
      </w:r>
    </w:p>
    <w:p w14:paraId="71827EF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health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健康</w:t>
      </w:r>
    </w:p>
    <w:p w14:paraId="3A35D86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introduce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介绍</w:t>
      </w:r>
    </w:p>
    <w:p w14:paraId="7A39098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actress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女演员</w:t>
      </w:r>
    </w:p>
    <w:p w14:paraId="059E8F5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busy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忙</w:t>
      </w:r>
    </w:p>
    <w:p w14:paraId="1E9190A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crowded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拥挤的</w:t>
      </w:r>
    </w:p>
    <w:p w14:paraId="4E78068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During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2"/>
          <w:szCs w:val="22"/>
        </w:rPr>
        <w:t>在…期间</w:t>
      </w:r>
    </w:p>
    <w:p w14:paraId="7425744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前夕</w:t>
      </w:r>
    </w:p>
    <w:p w14:paraId="2D47BA9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fable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寓言</w:t>
      </w:r>
    </w:p>
    <w:p w14:paraId="759B55E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gentleman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绅士</w:t>
      </w:r>
    </w:p>
    <w:p w14:paraId="397A34C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height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高度</w:t>
      </w:r>
    </w:p>
    <w:p w14:paraId="68DC3F2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Inside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>在……里面</w:t>
      </w:r>
    </w:p>
    <w:p w14:paraId="4237B73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afford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担负得起</w:t>
      </w:r>
    </w:p>
    <w:p w14:paraId="748494E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balance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平衡</w:t>
      </w:r>
    </w:p>
    <w:p w14:paraId="4AC3AD3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帽子</w:t>
      </w:r>
    </w:p>
    <w:p w14:paraId="19FFC90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diary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日记</w:t>
      </w:r>
    </w:p>
    <w:p w14:paraId="07AF25D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结束</w:t>
      </w:r>
    </w:p>
    <w:p w14:paraId="5E4F711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Friday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星期五</w:t>
      </w:r>
    </w:p>
    <w:p w14:paraId="642BE61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graduate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毕业</w:t>
      </w:r>
    </w:p>
    <w:p w14:paraId="66478D4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human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人类的</w:t>
      </w:r>
    </w:p>
    <w:p w14:paraId="23F1E0A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item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项目</w:t>
      </w:r>
    </w:p>
    <w:p w14:paraId="78971E9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August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八月</w:t>
      </w:r>
    </w:p>
    <w:p w14:paraId="5D49357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brave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勇敢的</w:t>
      </w:r>
    </w:p>
    <w:p w14:paraId="4FD76E8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conductor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售票员</w:t>
      </w:r>
    </w:p>
    <w:p w14:paraId="0F2BF53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挖</w:t>
      </w:r>
    </w:p>
    <w:p w14:paraId="7A5B467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event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事件</w:t>
      </w:r>
    </w:p>
    <w:p w14:paraId="355A02A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fever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发烧</w:t>
      </w:r>
    </w:p>
    <w:p w14:paraId="3AEFC6F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Germany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德国</w:t>
      </w:r>
    </w:p>
    <w:p w14:paraId="3C79B4D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holiday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假日</w:t>
      </w:r>
    </w:p>
    <w:p w14:paraId="60A211A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invitation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邀请</w:t>
      </w:r>
    </w:p>
    <w:p w14:paraId="1A62D2D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artist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艺术家</w:t>
      </w:r>
    </w:p>
    <w:p w14:paraId="33CCCBD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balloon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气球</w:t>
      </w:r>
    </w:p>
    <w:p w14:paraId="7324F4B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culture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文化</w:t>
      </w:r>
    </w:p>
    <w:p w14:paraId="3112AA7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departure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出发</w:t>
      </w:r>
    </w:p>
    <w:p w14:paraId="677F1A4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envelope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信封</w:t>
      </w:r>
    </w:p>
    <w:p w14:paraId="04C4954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适合</w:t>
      </w:r>
    </w:p>
    <w:p w14:paraId="544BEF2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garden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花园</w:t>
      </w:r>
    </w:p>
    <w:p w14:paraId="685EE65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hide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隐藏</w:t>
      </w:r>
    </w:p>
    <w:p w14:paraId="1820B2D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invent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发明</w:t>
      </w:r>
    </w:p>
    <w:p w14:paraId="339BE8D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active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积极的</w:t>
      </w:r>
    </w:p>
    <w:p w14:paraId="703C07D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broadcast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广播</w:t>
      </w:r>
    </w:p>
    <w:p w14:paraId="14B7284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carry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携带</w:t>
      </w:r>
    </w:p>
    <w:p w14:paraId="375C360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dream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梦想</w:t>
      </w:r>
    </w:p>
    <w:p w14:paraId="7ACD072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Europe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欧洲</w:t>
      </w:r>
    </w:p>
    <w:p w14:paraId="4EBDB6A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栅栏</w:t>
      </w:r>
    </w:p>
    <w:p w14:paraId="5191AFF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gas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煤气</w:t>
      </w:r>
    </w:p>
    <w:p w14:paraId="15F770E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housework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家务活</w:t>
      </w:r>
    </w:p>
    <w:p w14:paraId="32C9405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immediately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立刻</w:t>
      </w:r>
    </w:p>
    <w:p w14:paraId="64BAA7B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appear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出现</w:t>
      </w:r>
    </w:p>
    <w:p w14:paraId="3216C52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请求</w:t>
      </w:r>
    </w:p>
    <w:p w14:paraId="1C53CDC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confuse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混淆</w:t>
      </w:r>
    </w:p>
    <w:p w14:paraId="33507BB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deliver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投递</w:t>
      </w:r>
    </w:p>
    <w:p w14:paraId="0BB45A6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economy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经济</w:t>
      </w:r>
    </w:p>
    <w:p w14:paraId="5C0AC23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fair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公平的</w:t>
      </w:r>
    </w:p>
    <w:p w14:paraId="71B7B34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guide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导游</w:t>
      </w:r>
    </w:p>
    <w:p w14:paraId="2563C40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hall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大厅</w:t>
      </w:r>
    </w:p>
    <w:p w14:paraId="29A6DBB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include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包括</w:t>
      </w:r>
    </w:p>
    <w:p w14:paraId="0F40F6C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alive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活着的</w:t>
      </w:r>
    </w:p>
    <w:p w14:paraId="399BC82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啤酒</w:t>
      </w:r>
    </w:p>
    <w:p w14:paraId="57772EE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channel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频道</w:t>
      </w:r>
    </w:p>
    <w:p w14:paraId="7504169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develop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发展</w:t>
      </w:r>
    </w:p>
    <w:p w14:paraId="12E8F14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engine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发动机</w:t>
      </w:r>
    </w:p>
    <w:p w14:paraId="75041D6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fine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美好的</w:t>
      </w:r>
    </w:p>
    <w:p w14:paraId="610F39B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gentle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温柔的</w:t>
      </w:r>
    </w:p>
    <w:p w14:paraId="06AB273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hurt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受伤</w:t>
      </w:r>
    </w:p>
    <w:p w14:paraId="129D3B4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interest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兴趣</w:t>
      </w:r>
    </w:p>
    <w:p w14:paraId="45C4C93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along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沿着</w:t>
      </w:r>
    </w:p>
    <w:p w14:paraId="4EEBF18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brief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简短的</w:t>
      </w:r>
    </w:p>
    <w:p w14:paraId="40F872F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contest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竞赛</w:t>
      </w:r>
    </w:p>
    <w:p w14:paraId="7ED3F56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depend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依靠</w:t>
      </w:r>
    </w:p>
    <w:p w14:paraId="0B40D6B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exactly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确切地</w:t>
      </w:r>
    </w:p>
    <w:p w14:paraId="3BEC163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fix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修理</w:t>
      </w:r>
    </w:p>
    <w:p w14:paraId="4071600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guess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猜测</w:t>
      </w:r>
    </w:p>
    <w:p w14:paraId="71764AD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high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高的</w:t>
      </w:r>
    </w:p>
    <w:p w14:paraId="32F0C35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inch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英寸</w:t>
      </w:r>
    </w:p>
    <w:p w14:paraId="7212EDF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argue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争论</w:t>
      </w:r>
    </w:p>
    <w:p w14:paraId="5527E9C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bottle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瓶</w:t>
      </w:r>
    </w:p>
    <w:p w14:paraId="0A953E3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分</w:t>
      </w:r>
    </w:p>
    <w:p w14:paraId="51143FE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department百货商店</w:t>
      </w:r>
    </w:p>
    <w:p w14:paraId="43940C2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each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每个</w:t>
      </w:r>
    </w:p>
    <w:p w14:paraId="15C2296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front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前面</w:t>
      </w:r>
    </w:p>
    <w:p w14:paraId="7579B32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geography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地理</w:t>
      </w:r>
    </w:p>
    <w:p w14:paraId="450E329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hurry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急忙</w:t>
      </w:r>
    </w:p>
    <w:p w14:paraId="27BF3F4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interview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采访</w:t>
      </w:r>
    </w:p>
    <w:p w14:paraId="15BB230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alone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单独地</w:t>
      </w:r>
    </w:p>
    <w:p w14:paraId="16E1135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生物</w:t>
      </w:r>
    </w:p>
    <w:p w14:paraId="42B15D7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correct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正确的</w:t>
      </w:r>
    </w:p>
    <w:p w14:paraId="748A152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daily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日报</w:t>
      </w:r>
    </w:p>
    <w:p w14:paraId="3BEEE7D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expect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期待</w:t>
      </w:r>
    </w:p>
    <w:p w14:paraId="6228DD3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France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法国</w:t>
      </w:r>
    </w:p>
    <w:p w14:paraId="000E027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grass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草</w:t>
      </w:r>
    </w:p>
    <w:p w14:paraId="59F6FE6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healthy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健康的</w:t>
      </w:r>
    </w:p>
    <w:p w14:paraId="3211E18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Internet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互联网</w:t>
      </w:r>
    </w:p>
    <w:p w14:paraId="4DDC537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attend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出席</w:t>
      </w:r>
    </w:p>
    <w:p w14:paraId="01287EC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butter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黄油</w:t>
      </w:r>
    </w:p>
    <w:p w14:paraId="65B95A6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chemical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化学的</w:t>
      </w:r>
    </w:p>
    <w:p w14:paraId="3613839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destroy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破坏</w:t>
      </w:r>
    </w:p>
    <w:p w14:paraId="52EF338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enjoyable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愉快的</w:t>
      </w:r>
    </w:p>
    <w:p w14:paraId="1C662FD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finger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手指</w:t>
      </w:r>
    </w:p>
    <w:p w14:paraId="4DA156C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harbour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港口</w:t>
      </w:r>
    </w:p>
    <w:p w14:paraId="253D484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army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军队</w:t>
      </w:r>
    </w:p>
    <w:p w14:paraId="31B8AF9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bottom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底部</w:t>
      </w:r>
    </w:p>
    <w:p w14:paraId="0085739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customer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顾客</w:t>
      </w:r>
    </w:p>
    <w:p w14:paraId="127385D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design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设计</w:t>
      </w:r>
    </w:p>
    <w:p w14:paraId="08F5374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experiment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实验</w:t>
      </w:r>
    </w:p>
    <w:p w14:paraId="76C4E0C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favour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恩惠</w:t>
      </w:r>
    </w:p>
    <w:p w14:paraId="2770949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headache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头痛</w:t>
      </w:r>
    </w:p>
    <w:p w14:paraId="1A574F9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amount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数量</w:t>
      </w:r>
    </w:p>
    <w:p w14:paraId="4BD0E23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British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英国的</w:t>
      </w:r>
    </w:p>
    <w:p w14:paraId="433E216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chance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机遇</w:t>
      </w:r>
    </w:p>
    <w:p w14:paraId="351398A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distance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距离</w:t>
      </w:r>
    </w:p>
    <w:p w14:paraId="787C1EE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eager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渴望的</w:t>
      </w:r>
    </w:p>
    <w:p w14:paraId="471E225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forgetful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健忘的</w:t>
      </w:r>
    </w:p>
    <w:p w14:paraId="146B8B7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humour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幽默</w:t>
      </w:r>
    </w:p>
    <w:p w14:paraId="2643CB8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aim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目的</w:t>
      </w:r>
    </w:p>
    <w:p w14:paraId="2547ABE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bar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酒吧</w:t>
      </w:r>
    </w:p>
    <w:p w14:paraId="49CA5B6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circle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圆</w:t>
      </w:r>
    </w:p>
    <w:p w14:paraId="12416F9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dumpling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汤团</w:t>
      </w:r>
    </w:p>
    <w:p w14:paraId="70DFD93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energy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能量</w:t>
      </w:r>
    </w:p>
    <w:p w14:paraId="769E9E3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farmer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农民</w:t>
      </w:r>
    </w:p>
    <w:p w14:paraId="208DA87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honey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蜂蜜</w:t>
      </w:r>
    </w:p>
    <w:p w14:paraId="2980C98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area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地区</w:t>
      </w:r>
    </w:p>
    <w:p w14:paraId="369A93F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bear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熊</w:t>
      </w:r>
    </w:p>
    <w:p w14:paraId="0901F7E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college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学院</w:t>
      </w:r>
    </w:p>
    <w:p w14:paraId="6710A8D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delicious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美味的</w:t>
      </w:r>
    </w:p>
    <w:p w14:paraId="7E9642E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equal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等于</w:t>
      </w:r>
    </w:p>
    <w:p w14:paraId="0799585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familiar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熟悉的</w:t>
      </w:r>
    </w:p>
    <w:p w14:paraId="2DF228F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hope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希望</w:t>
      </w:r>
    </w:p>
    <w:p w14:paraId="4844074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年龄</w:t>
      </w:r>
    </w:p>
    <w:p w14:paraId="13D6D17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bridge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桥</w:t>
      </w:r>
    </w:p>
    <w:p w14:paraId="0D7A0F1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cheer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欢呼</w:t>
      </w:r>
    </w:p>
    <w:p w14:paraId="02D41C9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deserve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值得</w:t>
      </w:r>
    </w:p>
    <w:p w14:paraId="6BCA6DC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explore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探索</w:t>
      </w:r>
    </w:p>
    <w:p w14:paraId="33DF303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field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田地</w:t>
      </w:r>
    </w:p>
    <w:p w14:paraId="54A0689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憎恨</w:t>
      </w:r>
    </w:p>
    <w:p w14:paraId="2EFF0E0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allow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允许</w:t>
      </w:r>
    </w:p>
    <w:p w14:paraId="03DA2EB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businessman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商人</w:t>
      </w:r>
    </w:p>
    <w:p w14:paraId="446DA94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concert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音乐会</w:t>
      </w:r>
    </w:p>
    <w:p w14:paraId="53404EC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日期</w:t>
      </w:r>
    </w:p>
    <w:p w14:paraId="7FFDEBA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early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早的</w:t>
      </w:r>
    </w:p>
    <w:p w14:paraId="5AEFF01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film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电影</w:t>
      </w:r>
    </w:p>
    <w:p w14:paraId="2999B16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hungry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饥饿的</w:t>
      </w:r>
    </w:p>
    <w:p w14:paraId="160B30B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accurately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精确地</w:t>
      </w:r>
    </w:p>
    <w:p w14:paraId="37BF5D8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block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街区</w:t>
      </w:r>
    </w:p>
    <w:p w14:paraId="4756788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案件</w:t>
      </w:r>
    </w:p>
    <w:p w14:paraId="72F291D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delay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耽搁</w:t>
      </w:r>
    </w:p>
    <w:p w14:paraId="09BA98B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exhibition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展览</w:t>
      </w:r>
    </w:p>
    <w:p w14:paraId="5B49D83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furniture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家具</w:t>
      </w:r>
    </w:p>
    <w:p w14:paraId="54302DA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hamburger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汉堡包</w:t>
      </w:r>
    </w:p>
    <w:p w14:paraId="2C7647C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against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反对</w:t>
      </w:r>
    </w:p>
    <w:p w14:paraId="14D0007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bell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钟</w:t>
      </w:r>
    </w:p>
    <w:p w14:paraId="1DD97B9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custom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习惯</w:t>
      </w:r>
    </w:p>
    <w:p w14:paraId="25D8162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decide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决定</w:t>
      </w:r>
    </w:p>
    <w:p w14:paraId="6E64DBF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excuse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原谅</w:t>
      </w:r>
    </w:p>
    <w:p w14:paraId="0B4C975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female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女性</w:t>
      </w:r>
    </w:p>
    <w:p w14:paraId="6E96ACD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honest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诚实的</w:t>
      </w:r>
    </w:p>
    <w:p w14:paraId="067A122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average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平均</w:t>
      </w:r>
    </w:p>
    <w:p w14:paraId="3C47170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bone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骨头</w:t>
      </w:r>
    </w:p>
    <w:p w14:paraId="1D075C4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calculator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计算器</w:t>
      </w:r>
    </w:p>
    <w:p w14:paraId="3F740D4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dress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服装</w:t>
      </w:r>
    </w:p>
    <w:p w14:paraId="23BC1F2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electricity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电</w:t>
      </w:r>
    </w:p>
    <w:p w14:paraId="6D464A9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fall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落下</w:t>
      </w:r>
    </w:p>
    <w:p w14:paraId="7BD6E59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hobby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嗜好</w:t>
      </w:r>
    </w:p>
    <w:p w14:paraId="1CA5DD6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amusing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有趣的</w:t>
      </w:r>
    </w:p>
    <w:p w14:paraId="1A9D835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believe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相信</w:t>
      </w:r>
    </w:p>
    <w:p w14:paraId="29A8639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cabbage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卷心菜</w:t>
      </w:r>
    </w:p>
    <w:p w14:paraId="0C8DF8E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discuss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讨论</w:t>
      </w:r>
    </w:p>
    <w:p w14:paraId="79B546B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even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甚至</w:t>
      </w:r>
    </w:p>
    <w:p w14:paraId="36DEDC0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full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满的</w:t>
      </w:r>
    </w:p>
    <w:p w14:paraId="2431793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hotel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旅馆</w:t>
      </w:r>
    </w:p>
    <w:p w14:paraId="5ADD87B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the Atlantic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大西洋</w:t>
      </w:r>
    </w:p>
    <w:p w14:paraId="240DC69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below在……下面</w:t>
      </w:r>
    </w:p>
    <w:p w14:paraId="557B32C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Canada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加拿大</w:t>
      </w:r>
    </w:p>
    <w:p w14:paraId="0DF46A4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dishonest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不诚实</w:t>
      </w:r>
    </w:p>
    <w:p w14:paraId="21286FB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exam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考试</w:t>
      </w:r>
    </w:p>
    <w:p w14:paraId="324542A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frozen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冰冻的</w:t>
      </w:r>
    </w:p>
    <w:p w14:paraId="4E09A01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honesty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诚实</w:t>
      </w:r>
    </w:p>
    <w:p w14:paraId="0ABFD7D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activity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活动</w:t>
      </w:r>
    </w:p>
    <w:p w14:paraId="6B95862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bill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账单</w:t>
      </w:r>
    </w:p>
    <w:p w14:paraId="2B02BE3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chicken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鸡肉</w:t>
      </w:r>
    </w:p>
    <w:p w14:paraId="7B987CB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dialogue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对话</w:t>
      </w:r>
    </w:p>
    <w:p w14:paraId="1FB063B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especially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特别地</w:t>
      </w:r>
    </w:p>
    <w:p w14:paraId="076433F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fact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事实</w:t>
      </w:r>
    </w:p>
    <w:p w14:paraId="3EEEAF2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洞</w:t>
      </w:r>
    </w:p>
    <w:p w14:paraId="5B492B3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addition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增加</w:t>
      </w:r>
    </w:p>
    <w:p w14:paraId="1F54AF5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blind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盲人</w:t>
      </w:r>
    </w:p>
    <w:p w14:paraId="3C22AF5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clap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拍手</w:t>
      </w:r>
    </w:p>
    <w:p w14:paraId="7E33658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disappear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消失</w:t>
      </w:r>
    </w:p>
    <w:p w14:paraId="061E502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engineer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工程师</w:t>
      </w:r>
    </w:p>
    <w:p w14:paraId="131A2DF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foreigner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外国人</w:t>
      </w:r>
    </w:p>
    <w:p w14:paraId="6B20778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habit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习惯</w:t>
      </w:r>
    </w:p>
    <w:p w14:paraId="0346F7E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automatic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自动的</w:t>
      </w:r>
    </w:p>
    <w:p w14:paraId="3A86BD5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button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按钮</w:t>
      </w:r>
    </w:p>
    <w:p w14:paraId="60B9F87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celebrate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庆祝</w:t>
      </w:r>
    </w:p>
    <w:p w14:paraId="032A0C9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deep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深</w:t>
      </w:r>
    </w:p>
    <w:p w14:paraId="608A15B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escape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逃跑</w:t>
      </w:r>
    </w:p>
    <w:p w14:paraId="5465F92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fight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打仗</w:t>
      </w:r>
    </w:p>
    <w:p w14:paraId="346ED82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主人</w:t>
      </w:r>
    </w:p>
    <w:p w14:paraId="1370D11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adopt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采用</w:t>
      </w:r>
    </w:p>
    <w:p w14:paraId="4F93E3A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beach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海滩</w:t>
      </w:r>
    </w:p>
    <w:p w14:paraId="3914CA2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continent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洲</w:t>
      </w:r>
    </w:p>
    <w:p w14:paraId="555146B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downstairs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在楼下</w:t>
      </w:r>
    </w:p>
    <w:p w14:paraId="1312A02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electric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电的</w:t>
      </w:r>
    </w:p>
    <w:p w14:paraId="11F7AF8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fear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恐惧</w:t>
      </w:r>
    </w:p>
    <w:p w14:paraId="1112F44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huge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巨大的</w:t>
      </w:r>
    </w:p>
    <w:p w14:paraId="78B28C9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achieve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实现</w:t>
      </w:r>
    </w:p>
    <w:p w14:paraId="14FC718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blanket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毯子</w:t>
      </w:r>
    </w:p>
    <w:p w14:paraId="04300EE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congratulation祝贺</w:t>
      </w:r>
    </w:p>
    <w:p w14:paraId="6EF833A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draw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画</w:t>
      </w:r>
    </w:p>
    <w:p w14:paraId="018AAAF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except除……以外</w:t>
      </w:r>
    </w:p>
    <w:p w14:paraId="6ADF70E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forest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森林</w:t>
      </w:r>
    </w:p>
    <w:p w14:paraId="0081C41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hat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帽子</w:t>
      </w:r>
    </w:p>
    <w:p w14:paraId="1196179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award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奖品</w:t>
      </w:r>
    </w:p>
    <w:p w14:paraId="5FB53B0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both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两者都</w:t>
      </w:r>
    </w:p>
    <w:p w14:paraId="0ACAE39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choice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选择</w:t>
      </w:r>
    </w:p>
    <w:p w14:paraId="11BD0CA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detective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侦探</w:t>
      </w:r>
    </w:p>
    <w:p w14:paraId="7D62BA9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England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英格兰</w:t>
      </w:r>
    </w:p>
    <w:p w14:paraId="135BDB7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festival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节日</w:t>
      </w:r>
    </w:p>
    <w:p w14:paraId="1EB1E84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husband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丈夫</w:t>
      </w:r>
    </w:p>
    <w:p w14:paraId="22F98A5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Air-conditioner空调</w:t>
      </w:r>
    </w:p>
    <w:p w14:paraId="6E27517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besides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除了</w:t>
      </w:r>
    </w:p>
    <w:p w14:paraId="6EE46FD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cinema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电影院</w:t>
      </w:r>
    </w:p>
    <w:p w14:paraId="54AF23E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display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陈列</w:t>
      </w:r>
    </w:p>
    <w:p w14:paraId="0B58B2A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elementary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初级的</w:t>
      </w:r>
    </w:p>
    <w:p w14:paraId="5338A00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follow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听从</w:t>
      </w:r>
    </w:p>
    <w:p w14:paraId="126228D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hit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打击</w:t>
      </w:r>
    </w:p>
    <w:p w14:paraId="3C1CB06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attack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进攻</w:t>
      </w:r>
    </w:p>
    <w:p w14:paraId="65742D8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bank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银行</w:t>
      </w:r>
    </w:p>
    <w:p w14:paraId="2AE6417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coast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海岸</w:t>
      </w:r>
    </w:p>
    <w:p w14:paraId="6D547BB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discover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发现</w:t>
      </w:r>
    </w:p>
    <w:p w14:paraId="7DD5D7E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estate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住宅区</w:t>
      </w:r>
    </w:p>
    <w:p w14:paraId="12E622E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flash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闪光</w:t>
      </w:r>
    </w:p>
    <w:p w14:paraId="49FB26D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hospital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医院</w:t>
      </w:r>
    </w:p>
    <w:p w14:paraId="6440125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aged有……岁的</w:t>
      </w:r>
    </w:p>
    <w:p w14:paraId="22E45CD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boring令人厌烦的</w:t>
      </w:r>
    </w:p>
    <w:p w14:paraId="5DED801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country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国家</w:t>
      </w:r>
    </w:p>
    <w:p w14:paraId="5A3F29F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discussion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讨论</w:t>
      </w:r>
    </w:p>
    <w:p w14:paraId="1635CC7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experience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经验</w:t>
      </w:r>
    </w:p>
    <w:p w14:paraId="03116CA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figure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数字</w:t>
      </w:r>
    </w:p>
    <w:p w14:paraId="24D5E22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arrange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安排</w:t>
      </w:r>
    </w:p>
    <w:p w14:paraId="11356CA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born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出生</w:t>
      </w:r>
    </w:p>
    <w:p w14:paraId="5E2673C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capital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首都</w:t>
      </w:r>
    </w:p>
    <w:p w14:paraId="205CC00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dead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死的</w:t>
      </w:r>
    </w:p>
    <w:p w14:paraId="72CD765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excellent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极好的</w:t>
      </w:r>
    </w:p>
    <w:p w14:paraId="4784E34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fountain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喷泉</w:t>
      </w:r>
    </w:p>
    <w:p w14:paraId="17E9718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attract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吸引</w:t>
      </w:r>
    </w:p>
    <w:p w14:paraId="57199F5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borrow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借</w:t>
      </w:r>
    </w:p>
    <w:p w14:paraId="774A65D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cause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原因</w:t>
      </w:r>
    </w:p>
    <w:p w14:paraId="5C6C0D8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dentist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牙医</w:t>
      </w:r>
    </w:p>
    <w:p w14:paraId="4FCA93A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east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东方</w:t>
      </w:r>
    </w:p>
    <w:p w14:paraId="4E04264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ferry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渡船</w:t>
      </w:r>
    </w:p>
    <w:p w14:paraId="26AD810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advantage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优势</w:t>
      </w:r>
    </w:p>
    <w:p w14:paraId="5A4B41E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breath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呼吸</w:t>
      </w:r>
    </w:p>
    <w:p w14:paraId="220FC14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count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数</w:t>
      </w:r>
    </w:p>
    <w:p w14:paraId="0DA3C36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difference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区别</w:t>
      </w:r>
    </w:p>
    <w:p w14:paraId="38BC4EF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exchange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交换</w:t>
      </w:r>
    </w:p>
    <w:p w14:paraId="12580EE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feed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喂养</w:t>
      </w:r>
    </w:p>
    <w:p w14:paraId="53EAC21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apologize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道歉</w:t>
      </w:r>
    </w:p>
    <w:p w14:paraId="558E5B1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break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打破</w:t>
      </w:r>
    </w:p>
    <w:p w14:paraId="5B386FB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communicate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交流</w:t>
      </w:r>
    </w:p>
    <w:p w14:paraId="7216700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dictionary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词典</w:t>
      </w:r>
    </w:p>
    <w:p w14:paraId="1E36422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example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例子</w:t>
      </w:r>
    </w:p>
    <w:p w14:paraId="48B98A6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friendship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友谊</w:t>
      </w:r>
    </w:p>
    <w:p w14:paraId="3D5A85E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Africa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非洲</w:t>
      </w:r>
    </w:p>
    <w:p w14:paraId="646928D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body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身体</w:t>
      </w:r>
    </w:p>
    <w:p w14:paraId="2BDD438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couple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一对</w:t>
      </w:r>
    </w:p>
    <w:p w14:paraId="775C7B1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diet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食谱</w:t>
      </w:r>
    </w:p>
    <w:p w14:paraId="61C4133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else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其他的</w:t>
      </w:r>
    </w:p>
    <w:p w14:paraId="25B15BA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forward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向前</w:t>
      </w:r>
    </w:p>
    <w:p w14:paraId="61B5D68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agent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代理人</w:t>
      </w:r>
    </w:p>
    <w:p w14:paraId="2A72C92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base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基础</w:t>
      </w:r>
    </w:p>
    <w:p w14:paraId="3783331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conference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会议</w:t>
      </w:r>
    </w:p>
    <w:p w14:paraId="68B5D66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deal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经营</w:t>
      </w:r>
    </w:p>
    <w:p w14:paraId="23252B4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environment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环境</w:t>
      </w:r>
    </w:p>
    <w:p w14:paraId="2E0DAEB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famous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著名的</w:t>
      </w:r>
    </w:p>
    <w:p w14:paraId="0580811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ancient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古代的</w:t>
      </w:r>
    </w:p>
    <w:p w14:paraId="734AD39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bright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明亮的</w:t>
      </w:r>
    </w:p>
    <w:p w14:paraId="5D34708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common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普通的</w:t>
      </w:r>
    </w:p>
    <w:p w14:paraId="0F5E754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entrance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入口</w:t>
      </w:r>
    </w:p>
    <w:p w14:paraId="3FA2077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form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形式</w:t>
      </w:r>
    </w:p>
    <w:p w14:paraId="48430D9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act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表演</w:t>
      </w:r>
    </w:p>
    <w:p w14:paraId="4CB0FBE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battle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战役</w:t>
      </w:r>
    </w:p>
    <w:p w14:paraId="4E8E4AC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confident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自信的</w:t>
      </w:r>
    </w:p>
    <w:p w14:paraId="1EB894F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fail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失败</w:t>
      </w:r>
    </w:p>
    <w:p w14:paraId="5C1BF9D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ambition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雄心</w:t>
      </w:r>
    </w:p>
    <w:p w14:paraId="1DE97D8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belong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附属</w:t>
      </w:r>
    </w:p>
    <w:p w14:paraId="7E8C7F9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candle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蜡烛</w:t>
      </w:r>
    </w:p>
    <w:p w14:paraId="2F644E5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frighten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害怕</w:t>
      </w:r>
    </w:p>
    <w:p w14:paraId="18BB3E2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airline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航线</w:t>
      </w:r>
    </w:p>
    <w:p w14:paraId="52E1C76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business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生意</w:t>
      </w:r>
    </w:p>
    <w:p w14:paraId="5F45637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chess国际象棋</w:t>
      </w:r>
    </w:p>
    <w:p w14:paraId="2565A38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扇子</w:t>
      </w:r>
    </w:p>
    <w:p w14:paraId="037E465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arm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手臂</w:t>
      </w:r>
    </w:p>
    <w:p w14:paraId="3DEB1E0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带来</w:t>
      </w:r>
    </w:p>
    <w:p w14:paraId="12E7595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花费</w:t>
      </w:r>
    </w:p>
    <w:p w14:paraId="5738DF6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foreign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外国的</w:t>
      </w:r>
    </w:p>
    <w:p w14:paraId="097DBB5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alarm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警报</w:t>
      </w:r>
    </w:p>
    <w:p w14:paraId="5BE9231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Britain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不列颠</w:t>
      </w:r>
    </w:p>
    <w:p w14:paraId="1B4251E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connect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连接</w:t>
      </w:r>
    </w:p>
    <w:p w14:paraId="44F8B66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fond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喜爱的</w:t>
      </w:r>
    </w:p>
    <w:p w14:paraId="59F705A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April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四月</w:t>
      </w:r>
    </w:p>
    <w:p w14:paraId="74B4354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create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创造</w:t>
      </w:r>
    </w:p>
    <w:p w14:paraId="114B01D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fridge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冰箱</w:t>
      </w:r>
    </w:p>
    <w:p w14:paraId="064E4FE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actor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男演员</w:t>
      </w:r>
    </w:p>
    <w:p w14:paraId="396CFE2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complete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完整的</w:t>
      </w:r>
    </w:p>
    <w:p w14:paraId="735B69F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fill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装满</w:t>
      </w:r>
    </w:p>
    <w:p w14:paraId="519D7E8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arrive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到达</w:t>
      </w:r>
    </w:p>
    <w:p w14:paraId="77CD68C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climate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气候</w:t>
      </w:r>
    </w:p>
    <w:p w14:paraId="2E36EF5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flight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飞行</w:t>
      </w:r>
    </w:p>
    <w:p w14:paraId="22051FB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accident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事故</w:t>
      </w:r>
    </w:p>
    <w:p w14:paraId="24FEE8F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clock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时钟</w:t>
      </w:r>
    </w:p>
    <w:p w14:paraId="620D09B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fool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傻子</w:t>
      </w:r>
    </w:p>
    <w:p w14:paraId="722CCAB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century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世纪</w:t>
      </w:r>
    </w:p>
    <w:p w14:paraId="41A8B0A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fork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叉</w:t>
      </w:r>
    </w:p>
    <w:p w14:paraId="6996FB2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course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课程</w:t>
      </w:r>
    </w:p>
    <w:p w14:paraId="6C07CB2F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freeze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结冰</w:t>
      </w:r>
    </w:p>
    <w:p w14:paraId="5B70893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chief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主要的</w:t>
      </w:r>
    </w:p>
    <w:p w14:paraId="22D688B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fresh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新鲜的</w:t>
      </w:r>
    </w:p>
    <w:p w14:paraId="35E4CFC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comfortable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舒服的</w:t>
      </w:r>
    </w:p>
    <w:p w14:paraId="7F56123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远的</w:t>
      </w:r>
    </w:p>
    <w:p w14:paraId="24C0FD9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citizen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市民</w:t>
      </w:r>
    </w:p>
    <w:p w14:paraId="4DDD9D7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fox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狐狸</w:t>
      </w:r>
    </w:p>
    <w:p w14:paraId="64E7FDD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centre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中心</w:t>
      </w:r>
    </w:p>
    <w:p w14:paraId="4F941EC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factory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工厂</w:t>
      </w:r>
    </w:p>
    <w:p w14:paraId="4E99B3CB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change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改变</w:t>
      </w:r>
    </w:p>
    <w:p w14:paraId="5A9694D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flat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公寓</w:t>
      </w:r>
    </w:p>
    <w:p w14:paraId="356F7CE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cousin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堂兄</w:t>
      </w:r>
    </w:p>
    <w:p w14:paraId="0B5D7AC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favourite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喜爱的</w:t>
      </w:r>
    </w:p>
    <w:p w14:paraId="5AD5B9AC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copy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抄写</w:t>
      </w:r>
    </w:p>
    <w:p w14:paraId="2543060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camp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野营</w:t>
      </w:r>
    </w:p>
    <w:p w14:paraId="1D724D1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cancel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取消</w:t>
      </w:r>
    </w:p>
    <w:p w14:paraId="2D665B3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cup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杯子</w:t>
      </w:r>
    </w:p>
    <w:p w14:paraId="13BE4F8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continue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继续</w:t>
      </w:r>
    </w:p>
    <w:p w14:paraId="527AF03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corner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拐角</w:t>
      </w:r>
    </w:p>
    <w:p w14:paraId="668EE1B0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cheap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便宜的</w:t>
      </w:r>
    </w:p>
    <w:p w14:paraId="679E08C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charity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慈善</w:t>
      </w:r>
    </w:p>
    <w:p w14:paraId="309D5E9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competition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竞赛</w:t>
      </w:r>
    </w:p>
    <w:p w14:paraId="20DDFB9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certain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一定的</w:t>
      </w:r>
    </w:p>
    <w:p w14:paraId="5D7723D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cry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哭</w:t>
      </w:r>
    </w:p>
    <w:p w14:paraId="6C5981B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Christmas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圣诞节</w:t>
      </w:r>
    </w:p>
    <w:p w14:paraId="24316EF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cow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母牛</w:t>
      </w:r>
    </w:p>
    <w:p w14:paraId="70E3B45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cartoon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动画片</w:t>
      </w:r>
    </w:p>
    <w:p w14:paraId="4BF3E79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conclusion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结论</w:t>
      </w:r>
    </w:p>
    <w:p w14:paraId="1594EDE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consist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组成</w:t>
      </w:r>
    </w:p>
    <w:p w14:paraId="3B0713C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clinic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医务室</w:t>
      </w:r>
    </w:p>
    <w:p w14:paraId="0322983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control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控制</w:t>
      </w:r>
    </w:p>
    <w:p w14:paraId="5C044DF1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company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公司</w:t>
      </w:r>
    </w:p>
    <w:p w14:paraId="2DF69FD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captain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船长</w:t>
      </w:r>
    </w:p>
    <w:p w14:paraId="2CE3A04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clear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清晰的</w:t>
      </w:r>
    </w:p>
    <w:p w14:paraId="701987FA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cheese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奶酪</w:t>
      </w:r>
    </w:p>
    <w:p w14:paraId="576ACF9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collect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收集</w:t>
      </w:r>
    </w:p>
    <w:p w14:paraId="1F690AE8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character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性格</w:t>
      </w:r>
    </w:p>
    <w:p w14:paraId="4647CDD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clerk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职员</w:t>
      </w:r>
    </w:p>
    <w:p w14:paraId="69D6DAF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cover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覆盖</w:t>
      </w:r>
    </w:p>
    <w:p w14:paraId="0CF7AE19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check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检查</w:t>
      </w:r>
    </w:p>
    <w:p w14:paraId="255F21CD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charge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主管</w:t>
      </w:r>
    </w:p>
    <w:p w14:paraId="1C38369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cross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穿越</w:t>
      </w:r>
    </w:p>
    <w:p w14:paraId="666D5EA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crazy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>疯狂的</w:t>
      </w:r>
    </w:p>
    <w:p w14:paraId="4E4C565D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00D3FD4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6BF0EA5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98F8E21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E62E8BE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A93AC85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755A7FF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33AD39F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E1BA5F1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A2B9291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96F70D5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90B5633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DEB6855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F2B46BF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BA18513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9A389B2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2CBB7F2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2B9A7E4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38CE70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77977C8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534DFBB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A13A495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FC5DE0A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54EC45D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22ECA25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D92C628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E9B480C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549CC5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670AEEC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C0FDDCD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4B5CA4A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B528E54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CC0DBEA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A3F15F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3A3047B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20D823C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289E2DA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3D9E85C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DE23AC3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605E81D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E69A2D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5D7A9CD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C010BA8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0E6CF52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97D315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036E069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654603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5413D2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FBB8279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E21AFDF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94C40C2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21A1551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B085F9B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A6CA67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58E9FA5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6DF4EA4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36D4AFE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E37B563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A84D9E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114810C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5958034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4346843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1ADCCEE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7720042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3C48A3E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838DFD0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5CACA40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594D6A5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C280C60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D06BEEE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E79971F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D7C658E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D82D2CE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B808394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D36BFF2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FBAFB27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4CC7418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E1B9F78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5FA032F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6872089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68B60AA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DD2A56C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7E1955B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A7A6BEF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BFFE4C1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D690A4A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84085C7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A4231D3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58F5248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860C4B0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3070B44E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856D0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  <w:bdr w:val="none" w:color="auto" w:sz="0" w:space="0"/>
        </w:rPr>
        <w:sectPr>
          <w:type w:val="continuous"/>
          <w:pgSz w:w="12240" w:h="15840"/>
          <w:pgMar w:top="1440" w:right="1800" w:bottom="1440" w:left="1800" w:header="720" w:footer="720" w:gutter="0"/>
          <w:cols w:equalWidth="0" w:num="3">
            <w:col w:w="2596" w:space="425"/>
            <w:col w:w="2596" w:space="425"/>
            <w:col w:w="2596"/>
          </w:cols>
          <w:docGrid w:linePitch="360" w:charSpace="0"/>
        </w:sectPr>
      </w:pPr>
    </w:p>
    <w:p w14:paraId="2D239C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Tom’s Big City Adventure（蓝思值 500，全覆盖单词）</w:t>
      </w:r>
    </w:p>
    <w:p w14:paraId="3F7F8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Tom is a clever and active boy. One morning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April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he woke up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above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had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bowl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milk for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breakfast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didn’t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complain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at all. It was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December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or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January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; the weather was warm. Tom loves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education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reads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following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words every day. He never plays with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gun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because he hopes bad things will never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happen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32295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gets much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information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from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books, puts on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jeans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wants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kick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ball to test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ability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On the street, a fire starts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burn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so he touches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chest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feels nervous. He walks across a small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desert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area to do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exercise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stay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free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thanks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God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hesitate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help every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individual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need. He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joy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walks one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kilometre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abroad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visit his aunt.</w:t>
      </w:r>
    </w:p>
    <w:p w14:paraId="06DC7A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wants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bite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sweet apple, takes out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camera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takes photos. He washes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dish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at his aunt’s home, and she always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encourage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him. He reaches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final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stop of the bus and finds some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gold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a storybook. He meets a kind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headmaster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who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indeed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friendly. Tom plans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journey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starts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knock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on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author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’s door.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author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holds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bat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invites him in.</w:t>
      </w:r>
    </w:p>
    <w:p w14:paraId="61342E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Tom sits on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chair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never thinks about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death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does not choose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either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good or bad; he just listens to the weather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forecast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ground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is wet, so he can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hardly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walk fast. It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June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it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impossible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get lost. Tom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keen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read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article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about animals.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beat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small drum, learns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cycle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dries his clothes in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air. He looks at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earth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speaks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French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walks 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48A8B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learns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history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at school and loves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Italian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food. 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just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going to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kitchen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where food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available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board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picks some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cotton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overcomes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difficulty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bravely. He goes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examine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box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fetch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storybook. He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group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stays away from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harmful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things. He stays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indoor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with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junior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friend and sees a picture of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Tom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amazing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when eating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banana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4295F4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clever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says “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dear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” to his family.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explain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school rule and cleans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floor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goal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is to climb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hill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uses some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write, puts on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jacket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plays with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Asia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puts trash into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cigarette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on the ground.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describe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electronic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fan. He begins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feel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glad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touches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heart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54A3A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uses a pen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instead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a pencil and tells a funny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joke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learns much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knowledge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loves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art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butterfly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studies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chemistry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class.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divide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cake with friends and sees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elephant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picture. He watches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firework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shows and speaks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German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hunt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animals; once he had a bad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illness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so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jump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exercise. He never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kill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s small animals and only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awful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when he is sick.</w:t>
      </w:r>
    </w:p>
    <w:p w14:paraId="49A1E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wears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belt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learns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climb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tree, and stops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damage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plants. He uses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efficient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way to study and once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flood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a book. He is in a high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grade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but sometimes feels sad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however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hard he tries. He loves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Indian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food. He shows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kindness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every shop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assistant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eats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bit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snack and has a warm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conversation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434D18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gets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degree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the good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effect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hard work. He sends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fax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wears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glove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picture. He joins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international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club and wants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join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kindergarten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teach kids. He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ahead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feels the wind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blow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goes 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church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never thinks life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dull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pays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expense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February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meets kind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government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workers.</w:t>
      </w:r>
    </w:p>
    <w:p w14:paraId="1B72B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helps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homeless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man, touches a piece of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iron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July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flies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Australia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close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door;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duty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enter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room quietly. He sees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generally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walks carefully. He feels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heat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improve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his skills. He lives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Japan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for a short time and uses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key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open the door.</w:t>
      </w:r>
    </w:p>
    <w:p w14:paraId="77E75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writes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address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takes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bath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eats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carrot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never wants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hates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enemy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stories and works on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farm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on weekends.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gain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more skills and lives in a small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hut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wants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increase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jam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supply and uses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knife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carefully. He takes his mom’s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advice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visits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bund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has a bad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cough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debate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at school.</w:t>
      </w:r>
    </w:p>
    <w:p w14:paraId="190F5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has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ever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played football and hurt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foot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watches plants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grow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reads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historical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stories. 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independent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wants to be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judge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weighs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kilo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apples and learns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accept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help from others. He learns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boil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water,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choose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nice gift, and makes a wise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decision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helps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elder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people and wishes to live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forever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26EDCF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serves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guest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hold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cup, and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invite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s friends to his home. He drinks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juice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types on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keyboard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reads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advertisement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stands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beside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tall tree.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compare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two things and watches a glass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drop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extend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his hand and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 egg for breakfast. He learns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global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news and reads a newspaper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headline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578D8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dreams of living on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island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keep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safe every day. He thinks of long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ago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uses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brush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enjoys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convenient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life.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decorate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his room, sees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empty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bottle, and uses some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fuel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breaks a piece of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glass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but cares about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health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introduce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famous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actress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his friends.</w:t>
      </w:r>
    </w:p>
    <w:p w14:paraId="2F41A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busy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crowded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street. He works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during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day and celebrates the New Year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reads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fable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meets a polite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gentleman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measures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height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a tree and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inside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house. He can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afford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nice book and keeps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balance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when walking. He wears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writes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diary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every night.</w:t>
      </w:r>
    </w:p>
    <w:p w14:paraId="00A5F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the week comes on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Friday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will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graduate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soon and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human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warmth everywhere. He finishes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item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August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brave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talks to a bus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conductor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hole in the garden and reports an important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event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has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fever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visits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Germany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with his family. He has a nice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holiday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gets a warm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invitation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155C0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meets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artist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holding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balloon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learns new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culture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waits for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departure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the train. He posts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envelope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wears shoes that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him well. He works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garden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hide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small gift. He wants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invent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something new and is always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active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listens 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broadcast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carry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heavy bag.</w:t>
      </w:r>
    </w:p>
    <w:p w14:paraId="59B73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has a nice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dream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about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Europe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fence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uses some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gas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for cooking. He does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housework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leaves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immediately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when he finishes. An apple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appear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s in his bag; he never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for anything. He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confuse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words and waits for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deliver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y of a parcel. He learns about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economy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fair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everyone.</w:t>
      </w:r>
    </w:p>
    <w:p w14:paraId="73CE3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follows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guide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stands in a big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hall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include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everyone and stays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alive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healthy. He drinks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with his dad and watches a TV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channel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develop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good plan and sees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engine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a car. He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fine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meets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gentle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man. 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hurt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his leg once but has great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interest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sports.</w:t>
      </w:r>
    </w:p>
    <w:p w14:paraId="598D3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along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road, gives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brief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talk, and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contest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depend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on others and can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exactly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remember words.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fix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broken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clock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guess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 answer, and jump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high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measures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inch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argue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with others. He opens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bottle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owns one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from his grandpa.</w:t>
      </w:r>
    </w:p>
    <w:p w14:paraId="44717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goes 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department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store, knows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each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word, walks to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front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learns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geography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has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hurry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for an important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interview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alone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a strange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being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gives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correct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answer and reads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daily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paper. He begins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expect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good news and visits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France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with his family.</w:t>
      </w:r>
    </w:p>
    <w:p w14:paraId="1E425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watches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grass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grow and stays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healthy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uses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Internet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attend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s meetings at school. He eats some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butter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learns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chemical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knowledge, and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destroy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plants. He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enjoyable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every day, hurts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finger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sometimes, and stays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harbour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with his dad. He joins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army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story club and sits at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bottom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a boat.</w:t>
      </w:r>
    </w:p>
    <w:p w14:paraId="200C7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helps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customer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finishes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design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does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experiment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gets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favour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has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headache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counts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amount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money. 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British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gets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chance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travel. He measures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distance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eager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learn new things. He is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forgetful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loves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humour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very much.</w:t>
      </w:r>
    </w:p>
    <w:p w14:paraId="68E55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aim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is to go 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bar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with his dad. He draws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circle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eats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dumpling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uses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energy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works with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farmer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eats some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honey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stays in a small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area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bear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picture and studies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college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The food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delicious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equal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izes scores in games. 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familiar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with the road and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hope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for bad luck.</w:t>
      </w:r>
    </w:p>
    <w:p w14:paraId="111D8E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knows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crosses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bridge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begins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cheer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feels 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deserve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success.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explore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world and works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field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anyone and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allow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s others to play happily. He is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businessman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his game and goes 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concert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checks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gets up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early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watches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film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hungry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525DB4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counts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accurately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walks on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block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reports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delay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work. He visits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exhibition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buys some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furniture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eats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hamburger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against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bad rules. He rings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bell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knows the local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custom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decide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quickly, and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excuse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himself.</w:t>
      </w:r>
    </w:p>
    <w:p w14:paraId="449D9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cares about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female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friends and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honest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finds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average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score and breaks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bone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a small accident. He uses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calculator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puts on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dress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(for his sister), uses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electricity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watches leaves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fall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has a special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hobby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amusing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every day. He chooses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believe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others and eats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cabbage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3229A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discuss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plan and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even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give up. His cup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full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he stays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hotel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crosses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Atlantic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below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deck. He lives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Canada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hates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dishonest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people. He takes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exam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frozen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food in the fridge. He values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honesty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joins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activity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50C30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pays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bill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eats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chicken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has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dialogue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loves it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especially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learns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fact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digs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does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addition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helps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blind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man. He begins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clap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watches a man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disappear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sees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engineer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talks 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foreigner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forms a good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habit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uses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automatic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tool.</w:t>
      </w:r>
    </w:p>
    <w:p w14:paraId="76321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presses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button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celebrate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small wins. The water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deep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so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escape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danger. He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fight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a game and meets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decides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adopt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plan and walks on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beach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continent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downstairs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uses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electric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fan and feels no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fear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5ECFC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huge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animal in a zoo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achieve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his dream. He covers with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blanket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says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congratulation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friends.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draw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picture and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except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dirty road. He walks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forest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wears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hat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gets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award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loves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both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gifts from his parents.</w:t>
      </w:r>
    </w:p>
    <w:p w14:paraId="46B79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makes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choice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detective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story. He visits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England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festival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meets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husband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(in a role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play) and uses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Air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conditioner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besides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river and goes 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cinema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watches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display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teaches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elementary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students in games.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follow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rules and feels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hit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a small game.</w:t>
      </w:r>
    </w:p>
    <w:p w14:paraId="44C90C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joins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attack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game and saves money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bank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walks on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coast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discover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new things. He lives in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estate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flash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light. He goes to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hospital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a man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aged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80. The film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boring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but he loves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country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discussion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gets much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experience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6BFA1E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figure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arrange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plan. He is just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born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his game and knows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capital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city. The man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dead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a story, but he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excellent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fountain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attract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friends.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borrow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book and knows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cause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events. He visits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dentist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walks to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east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7CCDE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takes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ferry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has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advantage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games. He takes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breath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count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numbers. He tells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difference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joins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exchange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program.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feed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animals and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apologize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when he is wrong. He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break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rules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communicate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well. He uses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dictionary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learns by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example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75C9E4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values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friendship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lives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Africa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for a short trip. He cares about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body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loves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couple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friends. He has a healthy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diet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helps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else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people. He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forward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works as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agent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games. He learns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base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knowledge and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conference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deal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with problems and protect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environment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58B73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famous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his class and loves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ancient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stories. The light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bright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common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but kind. He finds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entrance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changes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form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sentences. He learns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act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battle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game. 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confident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fail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test. He has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ambition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belong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any bad group.</w:t>
      </w:r>
    </w:p>
    <w:p w14:paraId="277E5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lights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candle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is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frighten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ed easily. He takes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airline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does some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business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plays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chess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uses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hot days. He moves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arm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bring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gifts for friends. He knows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loves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foreign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culture. He hears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alarm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lives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Britain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0CBE6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connect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two parts and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fond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music.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create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card and uses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fridge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at home. He sees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actor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films and has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complete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set of cards.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fill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 bottle and will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arrive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soon. He studies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climate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watches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flight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the sky. He survives an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accident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a story.</w:t>
      </w:r>
    </w:p>
    <w:p w14:paraId="387295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uses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clock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laughs at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fool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lives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century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eats with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fork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takes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course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water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freeze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winter. He learns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chief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rule and eats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fresh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food. He feels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comfortable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walks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away. He is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citizen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fox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the zoo.</w:t>
      </w:r>
    </w:p>
    <w:p w14:paraId="7CFD6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goes to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centre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works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factory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change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his life and lives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flat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loves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cousin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has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favourite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toy.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copy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words and goes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camp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cancel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plan and drinks from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cup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continue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walking and turns the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corner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6B266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The gift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cheap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and he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charity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joins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competition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certain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win. He does not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cry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celebrates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Christmas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milks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cow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watches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cartoon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draws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conclusion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knows words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consist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letters. He works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clinic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control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himself.</w:t>
      </w:r>
    </w:p>
    <w:p w14:paraId="3D56F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 works in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company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sees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captain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clear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‐minded and eats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cheese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collect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stamps and knows his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character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. He works as a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clerk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cover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box.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check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carefully and is in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charge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of small jobs. He tries to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cross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the road and does not become </w:t>
      </w:r>
      <w:r>
        <w:rPr>
          <w:rStyle w:val="133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crazy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3B6EA28A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E90402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8EE22A6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607FBD0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7A7BDD81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5D60E77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0C5111AB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1E67B9D9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25E2AF1B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62AF76C5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44DBE5EC">
      <w:pPr>
        <w:keepNext w:val="0"/>
        <w:keepLines w:val="0"/>
        <w:pageBreakBefore w:val="0"/>
        <w:widowControl/>
        <w:numPr>
          <w:numId w:val="0"/>
        </w:numPr>
        <w:tabs>
          <w:tab w:val="left" w:pos="17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left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</w:p>
    <w:p w14:paraId="5B652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sectPr>
      <w:type w:val="continuous"/>
      <w:pgSz w:w="12240" w:h="15840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F728E7"/>
    <w:multiLevelType w:val="singleLevel"/>
    <w:tmpl w:val="D5F728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620C1B"/>
    <w:rsid w:val="5F0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1772</Words>
  <Characters>4598</Characters>
  <Lines>0</Lines>
  <Paragraphs>0</Paragraphs>
  <TotalTime>1</TotalTime>
  <ScaleCrop>false</ScaleCrop>
  <LinksUpToDate>false</LinksUpToDate>
  <CharactersWithSpaces>5136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戴晔琳</cp:lastModifiedBy>
  <dcterms:modified xsi:type="dcterms:W3CDTF">2026-04-29T02:06:20Z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eyJoZGlkIjoiZWNiYWViZTlhMjgwZjYwYTE0NTVmOWU0NWJkNTk4ZDgiLCJ1c2VySWQiOiI4Njg1OTE3NTAifQ==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EB417B78141B4A8C8AF338CAE047EB16_12</vt:lpwstr>
  </property>
</Properties>
</file>